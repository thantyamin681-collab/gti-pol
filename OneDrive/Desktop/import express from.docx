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335A2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express </w:t>
      </w: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FA9D"/>
          <w:kern w:val="0"/>
          <w:sz w:val="14"/>
          <w:szCs w:val="14"/>
          <w:shd w:val="clear" w:fill="01001F"/>
          <w:lang w:val="en-US" w:eastAsia="zh-CN" w:bidi="ar"/>
        </w:rPr>
        <w:t>'express'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</w:p>
    <w:p w14:paraId="5B19FB8A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{ createServer } </w:t>
      </w: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FA9D"/>
          <w:kern w:val="0"/>
          <w:sz w:val="14"/>
          <w:szCs w:val="14"/>
          <w:shd w:val="clear" w:fill="01001F"/>
          <w:lang w:val="en-US" w:eastAsia="zh-CN" w:bidi="ar"/>
        </w:rPr>
        <w:t>'http'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</w:p>
    <w:p w14:paraId="778DE9F6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{ Server } </w:t>
      </w: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FA9D"/>
          <w:kern w:val="0"/>
          <w:sz w:val="14"/>
          <w:szCs w:val="14"/>
          <w:shd w:val="clear" w:fill="01001F"/>
          <w:lang w:val="en-US" w:eastAsia="zh-CN" w:bidi="ar"/>
        </w:rPr>
        <w:t>'socket.io'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</w:p>
    <w:p w14:paraId="439A7E56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path </w:t>
      </w: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FA9D"/>
          <w:kern w:val="0"/>
          <w:sz w:val="14"/>
          <w:szCs w:val="14"/>
          <w:shd w:val="clear" w:fill="01001F"/>
          <w:lang w:val="en-US" w:eastAsia="zh-CN" w:bidi="ar"/>
        </w:rPr>
        <w:t>'path'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</w:p>
    <w:p w14:paraId="1D5BB3F3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{ fileURLToPath } </w:t>
      </w: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FA9D"/>
          <w:kern w:val="0"/>
          <w:sz w:val="14"/>
          <w:szCs w:val="14"/>
          <w:shd w:val="clear" w:fill="01001F"/>
          <w:lang w:val="en-US" w:eastAsia="zh-CN" w:bidi="ar"/>
        </w:rPr>
        <w:t>'url'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</w:p>
    <w:p w14:paraId="11E71894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</w:p>
    <w:p w14:paraId="267A7DD8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app 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4FFF6"/>
          <w:kern w:val="0"/>
          <w:sz w:val="14"/>
          <w:szCs w:val="14"/>
          <w:shd w:val="clear" w:fill="01001F"/>
          <w:lang w:val="en-US" w:eastAsia="zh-CN" w:bidi="ar"/>
        </w:rPr>
        <w:t>express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</w:p>
    <w:p w14:paraId="6BFE1032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httpServer 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4FFF6"/>
          <w:kern w:val="0"/>
          <w:sz w:val="14"/>
          <w:szCs w:val="14"/>
          <w:shd w:val="clear" w:fill="01001F"/>
          <w:lang w:val="en-US" w:eastAsia="zh-CN" w:bidi="ar"/>
        </w:rPr>
        <w:t>createServer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(app)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B9BD4"/>
          <w:kern w:val="0"/>
          <w:sz w:val="14"/>
          <w:szCs w:val="14"/>
          <w:shd w:val="clear" w:fill="01001F"/>
          <w:lang w:val="en-US" w:eastAsia="zh-CN" w:bidi="ar"/>
        </w:rPr>
        <w:t>// Socket.io အတွက် HTTP Server ပြောင်းလဲခြင်း</w:t>
      </w:r>
    </w:p>
    <w:p w14:paraId="318BD4FE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io 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4FFF6"/>
          <w:kern w:val="0"/>
          <w:sz w:val="14"/>
          <w:szCs w:val="14"/>
          <w:shd w:val="clear" w:fill="01001F"/>
          <w:lang w:val="en-US" w:eastAsia="zh-CN" w:bidi="ar"/>
        </w:rPr>
        <w:t>Server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(httpServer)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9B9BD4"/>
          <w:kern w:val="0"/>
          <w:sz w:val="14"/>
          <w:szCs w:val="14"/>
          <w:shd w:val="clear" w:fill="01001F"/>
          <w:lang w:val="en-US" w:eastAsia="zh-CN" w:bidi="ar"/>
        </w:rPr>
        <w:t>// Real-time အင်ဂျင် နှိုးလိုက်ခြင်း</w:t>
      </w:r>
    </w:p>
    <w:p w14:paraId="6BE0740B">
      <w:pPr>
        <w:keepNext w:val="0"/>
        <w:keepLines w:val="0"/>
        <w:widowControl/>
        <w:suppressLineNumbers w:val="0"/>
        <w:jc w:val="left"/>
      </w:pPr>
    </w:p>
    <w:p w14:paraId="4DAECE48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PORT 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F6A6"/>
          <w:kern w:val="0"/>
          <w:sz w:val="14"/>
          <w:szCs w:val="14"/>
          <w:shd w:val="clear" w:fill="01001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</w:p>
    <w:p w14:paraId="28106C49">
      <w:pPr>
        <w:keepNext w:val="0"/>
        <w:keepLines w:val="0"/>
        <w:widowControl/>
        <w:suppressLineNumbers w:val="0"/>
        <w:jc w:val="left"/>
      </w:pPr>
    </w:p>
    <w:p w14:paraId="77716C14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B9BD4"/>
          <w:kern w:val="0"/>
          <w:sz w:val="14"/>
          <w:szCs w:val="14"/>
          <w:shd w:val="clear" w:fill="01001F"/>
          <w:lang w:val="en-US" w:eastAsia="zh-CN" w:bidi="ar"/>
        </w:rPr>
        <w:t>// Frontend (HTML) ဖိုင်တွေကို သိမ်းမယ့်နေရာ သတ်မှတ်ခြင်း</w:t>
      </w:r>
    </w:p>
    <w:p w14:paraId="15E539D4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__filename 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4FFF6"/>
          <w:kern w:val="0"/>
          <w:sz w:val="14"/>
          <w:szCs w:val="14"/>
          <w:shd w:val="clear" w:fill="01001F"/>
          <w:lang w:val="en-US" w:eastAsia="zh-CN" w:bidi="ar"/>
        </w:rPr>
        <w:t>fileURLToPath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0C0C0"/>
          <w:kern w:val="0"/>
          <w:sz w:val="14"/>
          <w:szCs w:val="14"/>
          <w:shd w:val="clear" w:fill="01001F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</w:p>
    <w:p w14:paraId="1208B96F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__dirname 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path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4FFF6"/>
          <w:kern w:val="0"/>
          <w:sz w:val="14"/>
          <w:szCs w:val="14"/>
          <w:shd w:val="clear" w:fill="01001F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(__filename)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</w:p>
    <w:p w14:paraId="3499E25F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4FFF6"/>
          <w:kern w:val="0"/>
          <w:sz w:val="14"/>
          <w:szCs w:val="14"/>
          <w:shd w:val="clear" w:fill="01001F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(express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4FFF6"/>
          <w:kern w:val="0"/>
          <w:sz w:val="14"/>
          <w:szCs w:val="14"/>
          <w:shd w:val="clear" w:fill="0100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(path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4FFF6"/>
          <w:kern w:val="0"/>
          <w:sz w:val="14"/>
          <w:szCs w:val="14"/>
          <w:shd w:val="clear" w:fill="0100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(__dirname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FA9D"/>
          <w:kern w:val="0"/>
          <w:sz w:val="14"/>
          <w:szCs w:val="14"/>
          <w:shd w:val="clear" w:fill="01001F"/>
          <w:lang w:val="en-US" w:eastAsia="zh-CN" w:bidi="ar"/>
        </w:rPr>
        <w:t>'public'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)))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</w:p>
    <w:p w14:paraId="76699B78">
      <w:pPr>
        <w:keepNext w:val="0"/>
        <w:keepLines w:val="0"/>
        <w:widowControl/>
        <w:suppressLineNumbers w:val="0"/>
        <w:jc w:val="left"/>
      </w:pPr>
    </w:p>
    <w:p w14:paraId="5B25B61D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io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4FFF6"/>
          <w:kern w:val="0"/>
          <w:sz w:val="14"/>
          <w:szCs w:val="14"/>
          <w:shd w:val="clear" w:fill="01001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FA9D"/>
          <w:kern w:val="0"/>
          <w:sz w:val="14"/>
          <w:szCs w:val="14"/>
          <w:shd w:val="clear" w:fill="01001F"/>
          <w:lang w:val="en-US" w:eastAsia="zh-CN" w:bidi="ar"/>
        </w:rPr>
        <w:t>'connection'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(socket) </w:t>
      </w: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{</w:t>
      </w:r>
    </w:p>
    <w:p w14:paraId="03BD3894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B9BD4"/>
          <w:kern w:val="0"/>
          <w:sz w:val="14"/>
          <w:szCs w:val="14"/>
          <w:shd w:val="clear" w:fill="01001F"/>
          <w:lang w:val="en-US" w:eastAsia="zh-CN" w:bidi="ar"/>
        </w:rPr>
        <w:t>// လူအသစ်ဝင်လာရင် Group Chat စာပို့ရန် စနစ်</w:t>
      </w:r>
    </w:p>
    <w:p w14:paraId="1CD1E5CC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    socket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4FFF6"/>
          <w:kern w:val="0"/>
          <w:sz w:val="14"/>
          <w:szCs w:val="14"/>
          <w:shd w:val="clear" w:fill="01001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FA9D"/>
          <w:kern w:val="0"/>
          <w:sz w:val="14"/>
          <w:szCs w:val="14"/>
          <w:shd w:val="clear" w:fill="01001F"/>
          <w:lang w:val="en-US" w:eastAsia="zh-CN" w:bidi="ar"/>
        </w:rPr>
        <w:t>'chat message'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(msg) </w:t>
      </w: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{</w:t>
      </w:r>
    </w:p>
    <w:p w14:paraId="140E368D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        io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4FFF6"/>
          <w:kern w:val="0"/>
          <w:sz w:val="14"/>
          <w:szCs w:val="14"/>
          <w:shd w:val="clear" w:fill="01001F"/>
          <w:lang w:val="en-US" w:eastAsia="zh-CN" w:bidi="ar"/>
        </w:rPr>
        <w:t>emit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FA9D"/>
          <w:kern w:val="0"/>
          <w:sz w:val="14"/>
          <w:szCs w:val="14"/>
          <w:shd w:val="clear" w:fill="01001F"/>
          <w:lang w:val="en-US" w:eastAsia="zh-CN" w:bidi="ar"/>
        </w:rPr>
        <w:t>'chat message'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msg)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</w:p>
    <w:p w14:paraId="7544A69A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    })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</w:p>
    <w:p w14:paraId="78CD9CBF">
      <w:pPr>
        <w:keepNext w:val="0"/>
        <w:keepLines w:val="0"/>
        <w:widowControl/>
        <w:suppressLineNumbers w:val="0"/>
        <w:jc w:val="left"/>
      </w:pPr>
    </w:p>
    <w:p w14:paraId="7A23A027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B9BD4"/>
          <w:kern w:val="0"/>
          <w:sz w:val="14"/>
          <w:szCs w:val="14"/>
          <w:shd w:val="clear" w:fill="01001F"/>
          <w:lang w:val="en-US" w:eastAsia="zh-CN" w:bidi="ar"/>
        </w:rPr>
        <w:t>// 📹 Video Call အချင်းချင်း လိပ်စာချိတ်ပေးမည့်စနစ် (Signaling)</w:t>
      </w:r>
    </w:p>
    <w:p w14:paraId="7307D243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    socket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4FFF6"/>
          <w:kern w:val="0"/>
          <w:sz w:val="14"/>
          <w:szCs w:val="14"/>
          <w:shd w:val="clear" w:fill="01001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FA9D"/>
          <w:kern w:val="0"/>
          <w:sz w:val="14"/>
          <w:szCs w:val="14"/>
          <w:shd w:val="clear" w:fill="01001F"/>
          <w:lang w:val="en-US" w:eastAsia="zh-CN" w:bidi="ar"/>
        </w:rPr>
        <w:t>'video-offer'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(data) </w:t>
      </w: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{</w:t>
      </w:r>
    </w:p>
    <w:p w14:paraId="3038B76C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        socket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broadcast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4FFF6"/>
          <w:kern w:val="0"/>
          <w:sz w:val="14"/>
          <w:szCs w:val="14"/>
          <w:shd w:val="clear" w:fill="01001F"/>
          <w:lang w:val="en-US" w:eastAsia="zh-CN" w:bidi="ar"/>
        </w:rPr>
        <w:t>emit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FA9D"/>
          <w:kern w:val="0"/>
          <w:sz w:val="14"/>
          <w:szCs w:val="14"/>
          <w:shd w:val="clear" w:fill="01001F"/>
          <w:lang w:val="en-US" w:eastAsia="zh-CN" w:bidi="ar"/>
        </w:rPr>
        <w:t>'video-offer'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data)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</w:p>
    <w:p w14:paraId="01D954EC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    })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</w:p>
    <w:p w14:paraId="2E396BF9">
      <w:pPr>
        <w:keepNext w:val="0"/>
        <w:keepLines w:val="0"/>
        <w:widowControl/>
        <w:suppressLineNumbers w:val="0"/>
        <w:jc w:val="left"/>
      </w:pPr>
    </w:p>
    <w:p w14:paraId="0A2317CC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    socket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4FFF6"/>
          <w:kern w:val="0"/>
          <w:sz w:val="14"/>
          <w:szCs w:val="14"/>
          <w:shd w:val="clear" w:fill="01001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FA9D"/>
          <w:kern w:val="0"/>
          <w:sz w:val="14"/>
          <w:szCs w:val="14"/>
          <w:shd w:val="clear" w:fill="01001F"/>
          <w:lang w:val="en-US" w:eastAsia="zh-CN" w:bidi="ar"/>
        </w:rPr>
        <w:t>'video-answer'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(data) </w:t>
      </w: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{</w:t>
      </w:r>
    </w:p>
    <w:p w14:paraId="2F976453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        socket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broadcast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4FFF6"/>
          <w:kern w:val="0"/>
          <w:sz w:val="14"/>
          <w:szCs w:val="14"/>
          <w:shd w:val="clear" w:fill="01001F"/>
          <w:lang w:val="en-US" w:eastAsia="zh-CN" w:bidi="ar"/>
        </w:rPr>
        <w:t>emit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FA9D"/>
          <w:kern w:val="0"/>
          <w:sz w:val="14"/>
          <w:szCs w:val="14"/>
          <w:shd w:val="clear" w:fill="01001F"/>
          <w:lang w:val="en-US" w:eastAsia="zh-CN" w:bidi="ar"/>
        </w:rPr>
        <w:t>'video-answer'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data)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</w:p>
    <w:p w14:paraId="34C3C873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    })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</w:p>
    <w:p w14:paraId="2970F438">
      <w:pPr>
        <w:keepNext w:val="0"/>
        <w:keepLines w:val="0"/>
        <w:widowControl/>
        <w:suppressLineNumbers w:val="0"/>
        <w:jc w:val="left"/>
      </w:pPr>
    </w:p>
    <w:p w14:paraId="3ACA6485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    socket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4FFF6"/>
          <w:kern w:val="0"/>
          <w:sz w:val="14"/>
          <w:szCs w:val="14"/>
          <w:shd w:val="clear" w:fill="01001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FA9D"/>
          <w:kern w:val="0"/>
          <w:sz w:val="14"/>
          <w:szCs w:val="14"/>
          <w:shd w:val="clear" w:fill="01001F"/>
          <w:lang w:val="en-US" w:eastAsia="zh-CN" w:bidi="ar"/>
        </w:rPr>
        <w:t>'new-ice-candidate'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(data) </w:t>
      </w: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{</w:t>
      </w:r>
    </w:p>
    <w:p w14:paraId="3DAC437F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        socket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broadcast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4FFF6"/>
          <w:kern w:val="0"/>
          <w:sz w:val="14"/>
          <w:szCs w:val="14"/>
          <w:shd w:val="clear" w:fill="01001F"/>
          <w:lang w:val="en-US" w:eastAsia="zh-CN" w:bidi="ar"/>
        </w:rPr>
        <w:t>emit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FA9D"/>
          <w:kern w:val="0"/>
          <w:sz w:val="14"/>
          <w:szCs w:val="14"/>
          <w:shd w:val="clear" w:fill="01001F"/>
          <w:lang w:val="en-US" w:eastAsia="zh-CN" w:bidi="ar"/>
        </w:rPr>
        <w:t>'new-ice-candidate'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data)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</w:p>
    <w:p w14:paraId="15F5F09C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    })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</w:p>
    <w:p w14:paraId="694C6DEF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})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</w:p>
    <w:p w14:paraId="7989A31F">
      <w:pPr>
        <w:keepNext w:val="0"/>
        <w:keepLines w:val="0"/>
        <w:widowControl/>
        <w:suppressLineNumbers w:val="0"/>
        <w:jc w:val="left"/>
      </w:pPr>
    </w:p>
    <w:p w14:paraId="592AF0DD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B9BD4"/>
          <w:kern w:val="0"/>
          <w:sz w:val="14"/>
          <w:szCs w:val="14"/>
          <w:shd w:val="clear" w:fill="01001F"/>
          <w:lang w:val="en-US" w:eastAsia="zh-CN" w:bidi="ar"/>
        </w:rPr>
        <w:t>// 🔥 ပြင်ဆင်လိုက်သည့် အဓိကနေရာ ဖြစ်ပါတယ် - '0.0.0.0' ထည့်သွင်းထားပါသည်</w:t>
      </w:r>
    </w:p>
    <w:p w14:paraId="0C1F4223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httpServer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4FFF6"/>
          <w:kern w:val="0"/>
          <w:sz w:val="14"/>
          <w:szCs w:val="14"/>
          <w:shd w:val="clear" w:fill="01001F"/>
          <w:lang w:val="en-US" w:eastAsia="zh-CN" w:bidi="ar"/>
        </w:rPr>
        <w:t>listen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(PORT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3FA9D"/>
          <w:kern w:val="0"/>
          <w:sz w:val="14"/>
          <w:szCs w:val="14"/>
          <w:shd w:val="clear" w:fill="01001F"/>
          <w:lang w:val="en-US" w:eastAsia="zh-CN" w:bidi="ar"/>
        </w:rPr>
        <w:t>'0.0.0.0'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() </w:t>
      </w:r>
      <w:r>
        <w:rPr>
          <w:rFonts w:hint="default" w:ascii="Consolas" w:hAnsi="Consolas" w:eastAsia="Consolas" w:cs="Consolas"/>
          <w:b w:val="0"/>
          <w:bCs w:val="0"/>
          <w:color w:val="8CC6FF"/>
          <w:kern w:val="0"/>
          <w:sz w:val="14"/>
          <w:szCs w:val="14"/>
          <w:shd w:val="clear" w:fill="0100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 xml:space="preserve"> {</w:t>
      </w:r>
    </w:p>
    <w:p w14:paraId="0A1DD0B2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    console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4FFF6"/>
          <w:kern w:val="0"/>
          <w:sz w:val="14"/>
          <w:szCs w:val="14"/>
          <w:shd w:val="clear" w:fill="0100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FA9D"/>
          <w:kern w:val="0"/>
          <w:sz w:val="14"/>
          <w:szCs w:val="14"/>
          <w:shd w:val="clear" w:fill="01001F"/>
          <w:lang w:val="en-US" w:eastAsia="zh-CN" w:bidi="ar"/>
        </w:rPr>
        <w:t>`📹 Video Chat Server is running on: http://localhost:${PORT}`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</w:p>
    <w:p w14:paraId="3BA4030E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    console</w:t>
      </w:r>
      <w:r>
        <w:rPr>
          <w:rFonts w:hint="default" w:ascii="Consolas" w:hAnsi="Consolas" w:eastAsia="Consolas" w:cs="Consolas"/>
          <w:b w:val="0"/>
          <w:bCs w:val="0"/>
          <w:color w:val="FF9CBE"/>
          <w:kern w:val="0"/>
          <w:sz w:val="14"/>
          <w:szCs w:val="14"/>
          <w:shd w:val="clear" w:fill="0100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4FFF6"/>
          <w:kern w:val="0"/>
          <w:sz w:val="14"/>
          <w:szCs w:val="14"/>
          <w:shd w:val="clear" w:fill="0100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3FA9D"/>
          <w:kern w:val="0"/>
          <w:sz w:val="14"/>
          <w:szCs w:val="14"/>
          <w:shd w:val="clear" w:fill="01001F"/>
          <w:lang w:val="en-US" w:eastAsia="zh-CN" w:bidi="ar"/>
        </w:rPr>
        <w:t>`📱 ဖုန်းမှဝင်ရန် သင့် IP Address ဖြင့်ဝင်ပါ (ဥပမာ - http://192.168.x.x:${PORT})`</w:t>
      </w: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</w:p>
    <w:p w14:paraId="379D3289">
      <w:pPr>
        <w:keepNext w:val="0"/>
        <w:keepLines w:val="0"/>
        <w:widowControl/>
        <w:suppressLineNumbers w:val="0"/>
        <w:shd w:val="clear" w:fill="0100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5F5F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5F5FF"/>
          <w:kern w:val="0"/>
          <w:sz w:val="14"/>
          <w:szCs w:val="14"/>
          <w:shd w:val="clear" w:fill="01001F"/>
          <w:lang w:val="en-US" w:eastAsia="zh-CN" w:bidi="ar"/>
        </w:rPr>
        <w:t>})</w:t>
      </w:r>
      <w:r>
        <w:rPr>
          <w:rFonts w:hint="default" w:ascii="Consolas" w:hAnsi="Consolas" w:eastAsia="Consolas" w:cs="Consolas"/>
          <w:b w:val="0"/>
          <w:bCs w:val="0"/>
          <w:color w:val="FFCCB0"/>
          <w:kern w:val="0"/>
          <w:sz w:val="14"/>
          <w:szCs w:val="14"/>
          <w:shd w:val="clear" w:fill="01001F"/>
          <w:lang w:val="en-US" w:eastAsia="zh-CN" w:bidi="ar"/>
        </w:rPr>
        <w:t>;</w:t>
      </w:r>
    </w:p>
    <w:p w14:paraId="08B19355">
      <w:bookmarkStart w:id="0" w:name="_GoBack"/>
      <w:bookmarkEnd w:id="0"/>
    </w:p>
    <w:p w14:paraId="23B1066D"/>
    <w:sectPr>
      <w:pgSz w:w="8419" w:h="11906" w:orient="landscape"/>
      <w:pgMar w:top="720" w:right="720" w:bottom="720" w:left="720" w:header="720" w:footer="720" w:gutter="0"/>
      <w:cols w:space="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yaZedi">
    <w:panose1 w:val="02000509000000020004"/>
    <w:charset w:val="86"/>
    <w:family w:val="auto"/>
    <w:pitch w:val="default"/>
    <w:sig w:usb0="00000001" w:usb1="00000000" w:usb2="00000400" w:usb3="00000000" w:csb0="003F00FF" w:csb1="001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bookFoldPrinting w:val="1"/>
  <w:bookFoldPrintingSheets w:val="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8978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E89785C"/>
    <w:rsid w:val="7103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2026-06-08T08:39:00Z</dcterms:created>
  <dc:creator>hp</dc:creator>
  <cp:lastModifiedBy>hp</cp:lastModifiedBy>
  <dcterms:modified xsi:type="dcterms:W3CDTF">2026-06-08T08:39:34Z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19910323C43E4885844A21AC376CE736_11</vt:lpwstr>
  </property>
  <property fmtid="{D5CDD505-2E9C-101B-9397-08002B2CF9AE}" pid="4" name="KSOTemplateDocerSaveRecord">
    <vt:lpwstr>eyJoZGlkIjoiYmQ5ODc5NDZkMzRmMDA3ZDExMzExYTdjNTQ0NzExNWMifQ==</vt:lpwstr>
  </property>
</Properties>
</file>